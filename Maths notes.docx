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6825A">
      <w:pPr>
        <w:pStyle w:val="2"/>
      </w:pPr>
      <w:bookmarkStart w:id="0" w:name="_GoBack"/>
      <w:bookmarkEnd w:id="0"/>
      <w:r>
        <w:t>Class 9 Mathematics (New NCERT)</w:t>
      </w:r>
      <w:r>
        <w:br w:type="textWrapping"/>
      </w:r>
      <w:r>
        <w:t>Coordinate Geometry Notes</w:t>
      </w:r>
    </w:p>
    <w:p w14:paraId="1B2F279E">
      <w:r>
        <w:rPr>
          <w:b/>
        </w:rPr>
        <w:t>Introduction</w:t>
      </w:r>
      <w:r>
        <w:rPr>
          <w:b/>
        </w:rPr>
        <w:br w:type="textWrapping"/>
      </w:r>
      <w:r>
        <w:t>Coordinate Geometry helps locate points on a plane using ordered pairs (x, y).</w:t>
      </w:r>
      <w:r>
        <w:br w:type="textWrapping"/>
      </w:r>
      <w:r>
        <w:br w:type="textWrapping"/>
      </w:r>
      <w:r>
        <w:rPr>
          <w:b/>
        </w:rPr>
        <w:t>Cartesian Plane</w:t>
      </w:r>
      <w:r>
        <w:rPr>
          <w:b/>
        </w:rPr>
        <w:br w:type="textWrapping"/>
      </w:r>
      <w:r>
        <w:t>The Cartesian plane is formed by the X-axis (horizontal) and Y-axis (vertical). Their intersection is called the Origin (0,0).</w:t>
      </w:r>
      <w:r>
        <w:br w:type="textWrapping"/>
      </w:r>
      <w:r>
        <w:br w:type="textWrapping"/>
      </w:r>
      <w:r>
        <w:rPr>
          <w:b/>
        </w:rPr>
        <w:t>Important Terms</w:t>
      </w:r>
      <w:r>
        <w:rPr>
          <w:b/>
        </w:rPr>
        <w:br w:type="textWrapping"/>
      </w:r>
    </w:p>
    <w:p w14:paraId="2826C2E2">
      <w:pPr>
        <w:pStyle w:val="23"/>
      </w:pPr>
      <w:r>
        <w:t>X-axis: Horizontal axis</w:t>
      </w:r>
    </w:p>
    <w:p w14:paraId="33AF0F94">
      <w:pPr>
        <w:pStyle w:val="23"/>
      </w:pPr>
      <w:r>
        <w:t>Y-axis: Vertical axis</w:t>
      </w:r>
    </w:p>
    <w:p w14:paraId="006A2611">
      <w:pPr>
        <w:pStyle w:val="23"/>
      </w:pPr>
      <w:r>
        <w:t>Origin: (0,0)</w:t>
      </w:r>
    </w:p>
    <w:p w14:paraId="5E5E9C02">
      <w:pPr>
        <w:pStyle w:val="23"/>
      </w:pPr>
      <w:r>
        <w:t>Abscissa: x-coordinate</w:t>
      </w:r>
    </w:p>
    <w:p w14:paraId="5B67506F">
      <w:pPr>
        <w:pStyle w:val="23"/>
      </w:pPr>
      <w:r>
        <w:t>Ordinate: y-coordinate</w:t>
      </w:r>
    </w:p>
    <w:p w14:paraId="7CC91668">
      <w:pPr>
        <w:pStyle w:val="3"/>
      </w:pPr>
      <w:r>
        <w:t>Quadrants</w:t>
      </w:r>
    </w:p>
    <w:p w14:paraId="48E56C52">
      <w:pPr>
        <w:pStyle w:val="23"/>
      </w:pPr>
      <w:r>
        <w:t>I (+,+)</w:t>
      </w:r>
    </w:p>
    <w:p w14:paraId="58E8F0FF">
      <w:pPr>
        <w:pStyle w:val="23"/>
      </w:pPr>
      <w:r>
        <w:t>II (-,+)</w:t>
      </w:r>
    </w:p>
    <w:p w14:paraId="3EBD33C4">
      <w:pPr>
        <w:pStyle w:val="23"/>
      </w:pPr>
      <w:r>
        <w:t>III (-,-)</w:t>
      </w:r>
    </w:p>
    <w:p w14:paraId="59D94D0E">
      <w:pPr>
        <w:pStyle w:val="23"/>
      </w:pPr>
      <w:r>
        <w:t>IV (+,-)</w:t>
      </w:r>
    </w:p>
    <w:p w14:paraId="5CDC6251">
      <w:pPr>
        <w:pStyle w:val="3"/>
      </w:pPr>
      <w:r>
        <w:t>Applications</w:t>
      </w:r>
    </w:p>
    <w:p w14:paraId="3A1AAB34">
      <w:r>
        <w:t>Used in maps, GPS, engineering, architecture, computer graphics and game development.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A00002EF" w:usb1="4000004B" w:usb2="00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26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482</Characters>
  <Lines>0</Lines>
  <Paragraphs>0</Paragraphs>
  <TotalTime>0</TotalTime>
  <ScaleCrop>false</ScaleCrop>
  <LinksUpToDate>false</LinksUpToDate>
  <CharactersWithSpaces>541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SYSTEM1</cp:lastModifiedBy>
  <dcterms:modified xsi:type="dcterms:W3CDTF">2026-07-23T15:37:09Z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841AFE376BB14619B6C244FB54675E45_13</vt:lpwstr>
  </property>
</Properties>
</file>